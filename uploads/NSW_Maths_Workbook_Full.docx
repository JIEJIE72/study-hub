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E3AC7">
      <w:pPr>
        <w:pStyle w:val="36"/>
      </w:pPr>
      <w:bookmarkStart w:id="0" w:name="_GoBack"/>
      <w:bookmarkEnd w:id="0"/>
      <w:r>
        <w:t>NSW Year 9–10 Mathematics Study Workbook (Stage 5)</w:t>
      </w:r>
    </w:p>
    <w:p w14:paraId="58EAC197">
      <w:pPr>
        <w:pStyle w:val="2"/>
      </w:pPr>
      <w:r>
        <w:t>Year 9 Term 1 – Algebra &amp; Number</w:t>
      </w:r>
    </w:p>
    <w:p w14:paraId="35D5E8B0">
      <w:pPr>
        <w:pStyle w:val="3"/>
      </w:pPr>
      <w:r>
        <w:t>Summary of Knowledge</w:t>
      </w:r>
    </w:p>
    <w:p w14:paraId="33B1C993">
      <w:r>
        <w:t>- Solve linear equations</w:t>
      </w:r>
    </w:p>
    <w:p w14:paraId="35030184">
      <w:r>
        <w:t>- Work with fractions and percentages</w:t>
      </w:r>
    </w:p>
    <w:p w14:paraId="1089343A">
      <w:r>
        <w:t>- Simplify algebraic expressions</w:t>
      </w:r>
    </w:p>
    <w:p w14:paraId="625ADCC7">
      <w:pPr>
        <w:pStyle w:val="3"/>
      </w:pPr>
      <w:r>
        <w:t>Examples</w:t>
      </w:r>
    </w:p>
    <w:p w14:paraId="4B3F9A39">
      <w:r>
        <w:t>- Solve: 3x + 5 = 20</w:t>
      </w:r>
    </w:p>
    <w:p w14:paraId="222DB6F7">
      <w:r>
        <w:t>- Convert 0.75 to %</w:t>
      </w:r>
    </w:p>
    <w:p w14:paraId="0DC63E63">
      <w:r>
        <w:t>- Simplify: 2x + 3x</w:t>
      </w:r>
    </w:p>
    <w:p w14:paraId="06BC12F4">
      <w:pPr>
        <w:pStyle w:val="3"/>
      </w:pPr>
      <w:r>
        <w:t>Worked Solutions</w:t>
      </w:r>
    </w:p>
    <w:p w14:paraId="6B8988FD">
      <w:r>
        <w:t>- 3x+5=20 → 3x=15 → x=5</w:t>
      </w:r>
    </w:p>
    <w:p w14:paraId="72A6251C">
      <w:r>
        <w:t>- 0.75=75%</w:t>
      </w:r>
    </w:p>
    <w:p w14:paraId="71267E63">
      <w:r>
        <w:t>- 2x+3x=5x</w:t>
      </w:r>
    </w:p>
    <w:p w14:paraId="1C53AFBF">
      <w:pPr>
        <w:pStyle w:val="3"/>
      </w:pPr>
      <w:r>
        <w:t>5.3 Extension Questions</w:t>
      </w:r>
    </w:p>
    <w:p w14:paraId="59F064CF">
      <w:r>
        <w:t>- Solve: 2(x+3)=14</w:t>
      </w:r>
    </w:p>
    <w:p w14:paraId="483E0A46">
      <w:r>
        <w:t>- Simplify: 3x + 2x - x</w:t>
      </w:r>
    </w:p>
    <w:p w14:paraId="7B0DEFDA">
      <w:pPr>
        <w:pStyle w:val="2"/>
      </w:pPr>
      <w:r>
        <w:t>Year 9 Term 2 – Linear Relationships</w:t>
      </w:r>
    </w:p>
    <w:p w14:paraId="107918A7">
      <w:pPr>
        <w:pStyle w:val="3"/>
      </w:pPr>
      <w:r>
        <w:t>Summary of Knowledge</w:t>
      </w:r>
    </w:p>
    <w:p w14:paraId="2A5BD6B8">
      <w:r>
        <w:t>- Understand graphs y=mx+b</w:t>
      </w:r>
    </w:p>
    <w:p w14:paraId="23B2D23E">
      <w:r>
        <w:t>- Find gradient</w:t>
      </w:r>
    </w:p>
    <w:p w14:paraId="74FF73C6">
      <w:r>
        <w:t>- Interpret linear graphs</w:t>
      </w:r>
    </w:p>
    <w:p w14:paraId="163DC0E7">
      <w:pPr>
        <w:pStyle w:val="3"/>
      </w:pPr>
      <w:r>
        <w:t>Examples</w:t>
      </w:r>
    </w:p>
    <w:p w14:paraId="6571AD61">
      <w:r>
        <w:t>- Plot y=2x+1</w:t>
      </w:r>
    </w:p>
    <w:p w14:paraId="36FDB31F">
      <w:r>
        <w:t>- Gradient between (1,2),(3,6)</w:t>
      </w:r>
    </w:p>
    <w:p w14:paraId="7A3260AC">
      <w:r>
        <w:t>- Solve x+y=10, x=4</w:t>
      </w:r>
    </w:p>
    <w:p w14:paraId="7C932FBA">
      <w:pPr>
        <w:pStyle w:val="3"/>
      </w:pPr>
      <w:r>
        <w:t>Worked Solutions</w:t>
      </w:r>
    </w:p>
    <w:p w14:paraId="43E6DA05">
      <w:r>
        <w:t>- Gradient=(6-2)/(3-1)=2</w:t>
      </w:r>
    </w:p>
    <w:p w14:paraId="030E0C80">
      <w:r>
        <w:t>- y=6 when x=4</w:t>
      </w:r>
    </w:p>
    <w:p w14:paraId="0289E318">
      <w:pPr>
        <w:pStyle w:val="3"/>
      </w:pPr>
      <w:r>
        <w:t>5.3 Extension Questions</w:t>
      </w:r>
    </w:p>
    <w:p w14:paraId="6AD5207F">
      <w:r>
        <w:t>- Find equation through (2,3) slope 4</w:t>
      </w:r>
    </w:p>
    <w:p w14:paraId="355D6A5B">
      <w:pPr>
        <w:pStyle w:val="2"/>
      </w:pPr>
      <w:r>
        <w:t>Year 9 Term 3 – Geometry</w:t>
      </w:r>
    </w:p>
    <w:p w14:paraId="0E9426ED">
      <w:pPr>
        <w:pStyle w:val="3"/>
      </w:pPr>
      <w:r>
        <w:t>Summary of Knowledge</w:t>
      </w:r>
    </w:p>
    <w:p w14:paraId="2CA3A335">
      <w:r>
        <w:t>- Angles and triangles</w:t>
      </w:r>
    </w:p>
    <w:p w14:paraId="3AF77890">
      <w:r>
        <w:t>- Area and volume</w:t>
      </w:r>
    </w:p>
    <w:p w14:paraId="41A7BED7">
      <w:r>
        <w:t>- Pythagoras theorem</w:t>
      </w:r>
    </w:p>
    <w:p w14:paraId="3E929D86">
      <w:pPr>
        <w:pStyle w:val="3"/>
      </w:pPr>
      <w:r>
        <w:t>Examples</w:t>
      </w:r>
    </w:p>
    <w:p w14:paraId="03C6D19D">
      <w:r>
        <w:t>- Find hypotenuse 3,4</w:t>
      </w:r>
    </w:p>
    <w:p w14:paraId="2B30A99D">
      <w:r>
        <w:t>- Area triangle b=6 h=4</w:t>
      </w:r>
    </w:p>
    <w:p w14:paraId="22496F35">
      <w:pPr>
        <w:pStyle w:val="3"/>
      </w:pPr>
      <w:r>
        <w:t>Worked Solutions</w:t>
      </w:r>
    </w:p>
    <w:p w14:paraId="5F382215">
      <w:r>
        <w:t>- √(3²+4²)=5</w:t>
      </w:r>
    </w:p>
    <w:p w14:paraId="3AF05A3A">
      <w:r>
        <w:t>- Area=1/2×6×4=12</w:t>
      </w:r>
    </w:p>
    <w:p w14:paraId="64B602FF">
      <w:pPr>
        <w:pStyle w:val="3"/>
      </w:pPr>
      <w:r>
        <w:t>5.3 Extension Questions</w:t>
      </w:r>
    </w:p>
    <w:p w14:paraId="28D73E10">
      <w:r>
        <w:t>- Find side if hyp=13, side=5</w:t>
      </w:r>
    </w:p>
    <w:p w14:paraId="2EDA7585">
      <w:pPr>
        <w:pStyle w:val="2"/>
      </w:pPr>
      <w:r>
        <w:t>Year 9 Term 4 – Statistics</w:t>
      </w:r>
    </w:p>
    <w:p w14:paraId="1AF5CEF5">
      <w:pPr>
        <w:pStyle w:val="3"/>
      </w:pPr>
      <w:r>
        <w:t>Summary of Knowledge</w:t>
      </w:r>
    </w:p>
    <w:p w14:paraId="0AAA47A8">
      <w:r>
        <w:t>- Mean median mode</w:t>
      </w:r>
    </w:p>
    <w:p w14:paraId="3170F3E1">
      <w:r>
        <w:t>- Basic probability</w:t>
      </w:r>
    </w:p>
    <w:p w14:paraId="56CE1C9C">
      <w:pPr>
        <w:pStyle w:val="3"/>
      </w:pPr>
      <w:r>
        <w:t>Examples</w:t>
      </w:r>
    </w:p>
    <w:p w14:paraId="046C2790">
      <w:r>
        <w:t>- Mean of 2,4,6,8</w:t>
      </w:r>
    </w:p>
    <w:p w14:paraId="1E63BAC5">
      <w:r>
        <w:t>- Prob of 6 on dice</w:t>
      </w:r>
    </w:p>
    <w:p w14:paraId="4F751A76">
      <w:pPr>
        <w:pStyle w:val="3"/>
      </w:pPr>
      <w:r>
        <w:t>Worked Solutions</w:t>
      </w:r>
    </w:p>
    <w:p w14:paraId="671B87EC">
      <w:r>
        <w:t>- Mean=5</w:t>
      </w:r>
    </w:p>
    <w:p w14:paraId="54B11D94">
      <w:r>
        <w:t>- 1/6</w:t>
      </w:r>
    </w:p>
    <w:p w14:paraId="4D204CAF">
      <w:pPr>
        <w:pStyle w:val="3"/>
      </w:pPr>
      <w:r>
        <w:t>5.3 Extension Questions</w:t>
      </w:r>
    </w:p>
    <w:p w14:paraId="709CE52E">
      <w:r>
        <w:t>- Prob of 2 heads in 3 tosses</w:t>
      </w:r>
    </w:p>
    <w:p w14:paraId="7EEDED81">
      <w:pPr>
        <w:pStyle w:val="2"/>
      </w:pPr>
      <w:r>
        <w:t>Year 10 Term 1 – Advanced Algebra</w:t>
      </w:r>
    </w:p>
    <w:p w14:paraId="20034EBA">
      <w:pPr>
        <w:pStyle w:val="3"/>
      </w:pPr>
      <w:r>
        <w:t>Summary of Knowledge</w:t>
      </w:r>
    </w:p>
    <w:p w14:paraId="78CC8BC2">
      <w:r>
        <w:t>- Expand and factorise</w:t>
      </w:r>
    </w:p>
    <w:p w14:paraId="15922366">
      <w:r>
        <w:t>- Solve quadratic equations</w:t>
      </w:r>
    </w:p>
    <w:p w14:paraId="125392EA">
      <w:pPr>
        <w:pStyle w:val="3"/>
      </w:pPr>
      <w:r>
        <w:t>Examples</w:t>
      </w:r>
    </w:p>
    <w:p w14:paraId="620F3AA0">
      <w:r>
        <w:t>- Expand (x+3)(x+2)</w:t>
      </w:r>
    </w:p>
    <w:p w14:paraId="5C6FB528">
      <w:r>
        <w:t>- Factor x²+5x+6</w:t>
      </w:r>
    </w:p>
    <w:p w14:paraId="344186F1">
      <w:pPr>
        <w:pStyle w:val="3"/>
      </w:pPr>
      <w:r>
        <w:t>Worked Solutions</w:t>
      </w:r>
    </w:p>
    <w:p w14:paraId="160547A5">
      <w:r>
        <w:t>- x²+5x+6</w:t>
      </w:r>
    </w:p>
    <w:p w14:paraId="58898C4C">
      <w:r>
        <w:t>- (x+2)(x+3)</w:t>
      </w:r>
    </w:p>
    <w:p w14:paraId="63A63311">
      <w:pPr>
        <w:pStyle w:val="3"/>
      </w:pPr>
      <w:r>
        <w:t>5.3 Extension Questions</w:t>
      </w:r>
    </w:p>
    <w:p w14:paraId="5EC96654">
      <w:r>
        <w:t>- Solve x²+7x+10=0</w:t>
      </w:r>
    </w:p>
    <w:p w14:paraId="6EB5238A">
      <w:pPr>
        <w:pStyle w:val="2"/>
      </w:pPr>
      <w:r>
        <w:t>Year 10 Term 2 – Trigonometry</w:t>
      </w:r>
    </w:p>
    <w:p w14:paraId="789C1FF9">
      <w:pPr>
        <w:pStyle w:val="3"/>
      </w:pPr>
      <w:r>
        <w:t>Summary of Knowledge</w:t>
      </w:r>
    </w:p>
    <w:p w14:paraId="323F1A0E">
      <w:r>
        <w:t>- Use sin cos tan</w:t>
      </w:r>
    </w:p>
    <w:p w14:paraId="77919A28">
      <w:r>
        <w:t>- Apply Pythagoras</w:t>
      </w:r>
    </w:p>
    <w:p w14:paraId="2FAFFA6E">
      <w:pPr>
        <w:pStyle w:val="3"/>
      </w:pPr>
      <w:r>
        <w:t>Examples</w:t>
      </w:r>
    </w:p>
    <w:p w14:paraId="2DA99853">
      <w:r>
        <w:t>- Find side using sin30°</w:t>
      </w:r>
    </w:p>
    <w:p w14:paraId="2BF7E52C">
      <w:r>
        <w:t>- Triangle 5,12</w:t>
      </w:r>
    </w:p>
    <w:p w14:paraId="40E3442A">
      <w:pPr>
        <w:pStyle w:val="3"/>
      </w:pPr>
      <w:r>
        <w:t>Worked Solutions</w:t>
      </w:r>
    </w:p>
    <w:p w14:paraId="7ECE86CC">
      <w:r>
        <w:t>- sin30=opp/hyp</w:t>
      </w:r>
    </w:p>
    <w:p w14:paraId="58459003">
      <w:r>
        <w:t>- hyp=13</w:t>
      </w:r>
    </w:p>
    <w:p w14:paraId="4084999F">
      <w:pPr>
        <w:pStyle w:val="3"/>
      </w:pPr>
      <w:r>
        <w:t>5.3 Extension Questions</w:t>
      </w:r>
    </w:p>
    <w:p w14:paraId="6B023EEC">
      <w:r>
        <w:t>- Find angle using tan</w:t>
      </w:r>
    </w:p>
    <w:p w14:paraId="16134D12">
      <w:pPr>
        <w:pStyle w:val="2"/>
      </w:pPr>
      <w:r>
        <w:t>Year 10 Term 3 – Probability</w:t>
      </w:r>
    </w:p>
    <w:p w14:paraId="4DA458CA">
      <w:pPr>
        <w:pStyle w:val="3"/>
      </w:pPr>
      <w:r>
        <w:t>Summary of Knowledge</w:t>
      </w:r>
    </w:p>
    <w:p w14:paraId="7B5E4AAB">
      <w:r>
        <w:t>- Probability rules</w:t>
      </w:r>
    </w:p>
    <w:p w14:paraId="54F69ED1">
      <w:r>
        <w:t>- Tree diagrams</w:t>
      </w:r>
    </w:p>
    <w:p w14:paraId="1841C826">
      <w:pPr>
        <w:pStyle w:val="3"/>
      </w:pPr>
      <w:r>
        <w:t>Examples</w:t>
      </w:r>
    </w:p>
    <w:p w14:paraId="4637553C">
      <w:r>
        <w:t>- 2 heads in 2 tosses</w:t>
      </w:r>
    </w:p>
    <w:p w14:paraId="011A3F02">
      <w:pPr>
        <w:pStyle w:val="3"/>
      </w:pPr>
      <w:r>
        <w:t>Worked Solutions</w:t>
      </w:r>
    </w:p>
    <w:p w14:paraId="057ABD38">
      <w:r>
        <w:t>- 1/4</w:t>
      </w:r>
    </w:p>
    <w:p w14:paraId="2C8F7D8C">
      <w:pPr>
        <w:pStyle w:val="3"/>
      </w:pPr>
      <w:r>
        <w:t>5.3 Extension Questions</w:t>
      </w:r>
    </w:p>
    <w:p w14:paraId="1E1E2C8E">
      <w:r>
        <w:t>- 3 toss probability tree</w:t>
      </w:r>
    </w:p>
    <w:p w14:paraId="494F183D">
      <w:pPr>
        <w:pStyle w:val="2"/>
      </w:pPr>
      <w:r>
        <w:t>Year 10 Term 4 – Revision</w:t>
      </w:r>
    </w:p>
    <w:p w14:paraId="3F9127C9">
      <w:pPr>
        <w:pStyle w:val="3"/>
      </w:pPr>
      <w:r>
        <w:t>Summary of Knowledge</w:t>
      </w:r>
    </w:p>
    <w:p w14:paraId="1B4BE8B2">
      <w:r>
        <w:t>- Mixed problem solving</w:t>
      </w:r>
    </w:p>
    <w:p w14:paraId="5C12CA20">
      <w:pPr>
        <w:pStyle w:val="3"/>
      </w:pPr>
      <w:r>
        <w:t>Examples</w:t>
      </w:r>
    </w:p>
    <w:p w14:paraId="0007A464">
      <w:r>
        <w:t>- Solve 2x+3=11</w:t>
      </w:r>
    </w:p>
    <w:p w14:paraId="0345B92C">
      <w:pPr>
        <w:pStyle w:val="3"/>
      </w:pPr>
      <w:r>
        <w:t>Worked Solutions</w:t>
      </w:r>
    </w:p>
    <w:p w14:paraId="799E1BB3">
      <w:r>
        <w:t>- x=4</w:t>
      </w:r>
    </w:p>
    <w:p w14:paraId="5512AE4F">
      <w:pPr>
        <w:pStyle w:val="3"/>
      </w:pPr>
      <w:r>
        <w:t>5.3 Extension Questions</w:t>
      </w:r>
    </w:p>
    <w:p w14:paraId="73D25F90">
      <w:r>
        <w:t>- Solve quadratic and graph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C6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356</Words>
  <Characters>1673</Characters>
  <Lines>0</Lines>
  <Paragraphs>0</Paragraphs>
  <TotalTime>0</TotalTime>
  <ScaleCrop>false</ScaleCrop>
  <LinksUpToDate>false</LinksUpToDate>
  <CharactersWithSpaces>1930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WPS_1745957758</cp:lastModifiedBy>
  <dcterms:modified xsi:type="dcterms:W3CDTF">2026-04-24T21:53:26Z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9BA1A71CEFE342159D6CC40AEB187730_13</vt:lpwstr>
  </property>
</Properties>
</file>